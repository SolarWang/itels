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8AF8F" w14:textId="77777777" w:rsidR="00252C8F" w:rsidRDefault="00252C8F">
      <w:r>
        <w:rPr>
          <w:noProof/>
        </w:rPr>
        <w:drawing>
          <wp:inline distT="0" distB="0" distL="0" distR="0" wp14:anchorId="3FFF6FBD" wp14:editId="456E7CCD">
            <wp:extent cx="5274310" cy="3882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82390"/>
                    </a:xfrm>
                    <a:prstGeom prst="rect">
                      <a:avLst/>
                    </a:prstGeom>
                  </pic:spPr>
                </pic:pic>
              </a:graphicData>
            </a:graphic>
          </wp:inline>
        </w:drawing>
      </w:r>
    </w:p>
    <w:p w14:paraId="69C3EE0B" w14:textId="77777777" w:rsidR="00A62ED0" w:rsidRDefault="00A62ED0">
      <w:r>
        <w:rPr>
          <w:noProof/>
        </w:rPr>
        <w:drawing>
          <wp:inline distT="0" distB="0" distL="0" distR="0" wp14:anchorId="3AB6A7D4" wp14:editId="0C514450">
            <wp:extent cx="5274310" cy="1026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26795"/>
                    </a:xfrm>
                    <a:prstGeom prst="rect">
                      <a:avLst/>
                    </a:prstGeom>
                  </pic:spPr>
                </pic:pic>
              </a:graphicData>
            </a:graphic>
          </wp:inline>
        </w:drawing>
      </w:r>
    </w:p>
    <w:p w14:paraId="1C9007D2" w14:textId="77777777" w:rsidR="00A62ED0" w:rsidRDefault="00A62ED0">
      <w:r>
        <w:rPr>
          <w:rFonts w:hint="eastAsia"/>
        </w:rPr>
        <w:t>注意限定词 bad</w:t>
      </w:r>
      <w:r>
        <w:t xml:space="preserve"> children</w:t>
      </w:r>
    </w:p>
    <w:p w14:paraId="5C88C560" w14:textId="77777777" w:rsidR="00A62ED0" w:rsidRDefault="00A62ED0">
      <w:r>
        <w:t>很自然想到对孩子的视力有bad influence, 电视只对孩子的视力有</w:t>
      </w:r>
      <w:r>
        <w:rPr>
          <w:rFonts w:hint="eastAsia"/>
        </w:rPr>
        <w:t>b</w:t>
      </w:r>
      <w:r>
        <w:t>ad influence吗</w:t>
      </w:r>
      <w:r>
        <w:rPr>
          <w:rFonts w:hint="eastAsia"/>
        </w:rPr>
        <w:t>?对成年人就没有?</w:t>
      </w:r>
      <w:r>
        <w:t>所以这并不是一个好的观点</w:t>
      </w:r>
    </w:p>
    <w:p w14:paraId="0608D5A9" w14:textId="77777777" w:rsidR="00A62ED0" w:rsidRDefault="00A62ED0"/>
    <w:p w14:paraId="1BF96972" w14:textId="77777777" w:rsidR="00252C8F" w:rsidRDefault="00A62ED0">
      <w:r>
        <w:rPr>
          <w:rFonts w:hint="eastAsia"/>
        </w:rPr>
        <w:t>较好的观点:</w:t>
      </w:r>
    </w:p>
    <w:p w14:paraId="4A4F04F8" w14:textId="77777777" w:rsidR="00252C8F" w:rsidRDefault="00252C8F">
      <w:r>
        <w:t>bad effects</w:t>
      </w:r>
    </w:p>
    <w:p w14:paraId="547E6DAB" w14:textId="77777777" w:rsidR="00A62ED0" w:rsidRDefault="00A62ED0">
      <w:r>
        <w:t>1)缺乏辨别是非的能力，电视一些内容如</w:t>
      </w:r>
      <w:r>
        <w:rPr>
          <w:rFonts w:hint="eastAsia"/>
        </w:rPr>
        <w:t>色情暴力可能会对孩子的心理健康造成冲击（心理</w:t>
      </w:r>
      <w:r>
        <w:t>）</w:t>
      </w:r>
    </w:p>
    <w:p w14:paraId="11420F38" w14:textId="77777777" w:rsidR="00A62ED0" w:rsidRDefault="00A62ED0">
      <w:r>
        <w:t>2)孩子缺乏自制力，沉迷于看电视会使他们学习时间减少，</w:t>
      </w:r>
      <w:r w:rsidRPr="00252C8F">
        <w:rPr>
          <w:highlight w:val="yellow"/>
        </w:rPr>
        <w:t>为了有更多时间看电视，他们可能会不认真完成作业</w:t>
      </w:r>
      <w:r>
        <w:t>，这会导致他们学习成绩下降</w:t>
      </w:r>
    </w:p>
    <w:p w14:paraId="2E4E7F82" w14:textId="77777777" w:rsidR="00A62ED0" w:rsidRDefault="00A62ED0" w:rsidP="00252C8F"/>
    <w:p w14:paraId="147E5F7E" w14:textId="77777777" w:rsidR="00A62ED0" w:rsidRDefault="00A62ED0">
      <w:r>
        <w:t>good effects:</w:t>
      </w:r>
    </w:p>
    <w:p w14:paraId="4F222044" w14:textId="77777777" w:rsidR="00A62ED0" w:rsidRDefault="00A62ED0">
      <w:r>
        <w:t>1)拓宽知识面，电视的内容各种各样，有历史、文化、艺术、科学等，这对拓宽孩子的</w:t>
      </w:r>
      <w:r w:rsidR="00252C8F">
        <w:t>知识面很有帮助，</w:t>
      </w:r>
      <w:r w:rsidR="00252C8F" w:rsidRPr="00252C8F">
        <w:rPr>
          <w:highlight w:val="yellow"/>
        </w:rPr>
        <w:t>有助于孩子们的脑部开发</w:t>
      </w:r>
    </w:p>
    <w:p w14:paraId="6B3CB315" w14:textId="77777777" w:rsidR="00252C8F" w:rsidRPr="00A62ED0" w:rsidRDefault="00252C8F">
      <w:r>
        <w:rPr>
          <w:rFonts w:hint="eastAsia"/>
        </w:rPr>
        <w:t>2</w:t>
      </w:r>
      <w:r>
        <w:t>)帮助孩子社交，很多时候，孩子们讨论的话题是电视的内容，比如某部动漫里面的超级英雄，某部剧里面的主角，孩子没看过，将很难加入到同龄人的话题中。</w:t>
      </w:r>
    </w:p>
    <w:p w14:paraId="12AF196E" w14:textId="77777777" w:rsidR="00A62ED0" w:rsidRDefault="00A62ED0"/>
    <w:p w14:paraId="626F3A8B" w14:textId="77777777" w:rsidR="00A62ED0" w:rsidRDefault="00252C8F">
      <w:pPr>
        <w:rPr>
          <w:noProof/>
        </w:rPr>
      </w:pPr>
      <w:r>
        <w:rPr>
          <w:noProof/>
        </w:rPr>
        <w:lastRenderedPageBreak/>
        <w:drawing>
          <wp:inline distT="0" distB="0" distL="0" distR="0" wp14:anchorId="24B671CD" wp14:editId="06389CEB">
            <wp:extent cx="2404547" cy="33555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1568" cy="3365397"/>
                    </a:xfrm>
                    <a:prstGeom prst="rect">
                      <a:avLst/>
                    </a:prstGeom>
                  </pic:spPr>
                </pic:pic>
              </a:graphicData>
            </a:graphic>
          </wp:inline>
        </w:drawing>
      </w:r>
      <w:r w:rsidRPr="00252C8F">
        <w:rPr>
          <w:noProof/>
        </w:rPr>
        <w:t xml:space="preserve"> </w:t>
      </w:r>
      <w:r>
        <w:rPr>
          <w:noProof/>
        </w:rPr>
        <w:drawing>
          <wp:inline distT="0" distB="0" distL="0" distR="0" wp14:anchorId="44E895DF" wp14:editId="29CA7630">
            <wp:extent cx="2691993" cy="376477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343" cy="3796035"/>
                    </a:xfrm>
                    <a:prstGeom prst="rect">
                      <a:avLst/>
                    </a:prstGeom>
                  </pic:spPr>
                </pic:pic>
              </a:graphicData>
            </a:graphic>
          </wp:inline>
        </w:drawing>
      </w:r>
    </w:p>
    <w:p w14:paraId="6025DF6E" w14:textId="77777777" w:rsidR="0008354B" w:rsidRDefault="00F527A1">
      <w:r>
        <w:rPr>
          <w:noProof/>
        </w:rPr>
        <w:drawing>
          <wp:inline distT="0" distB="0" distL="0" distR="0" wp14:anchorId="5724D1AC" wp14:editId="3A8CA334">
            <wp:extent cx="5274310" cy="2412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2365"/>
                    </a:xfrm>
                    <a:prstGeom prst="rect">
                      <a:avLst/>
                    </a:prstGeom>
                  </pic:spPr>
                </pic:pic>
              </a:graphicData>
            </a:graphic>
          </wp:inline>
        </w:drawing>
      </w:r>
    </w:p>
    <w:p w14:paraId="27F95F3F" w14:textId="77777777" w:rsidR="0008354B" w:rsidRDefault="0008354B">
      <w:r>
        <w:t>个人观点</w:t>
      </w:r>
      <w:r>
        <w:rPr>
          <w:rFonts w:hint="eastAsia"/>
        </w:rPr>
        <w:t>:</w:t>
      </w:r>
    </w:p>
    <w:p w14:paraId="24C7B706" w14:textId="77777777" w:rsidR="0008354B" w:rsidRDefault="0008354B">
      <w:r>
        <w:t>1）”取决于</w:t>
      </w:r>
      <w:r>
        <w:rPr>
          <w:rFonts w:hint="eastAsia"/>
        </w:rPr>
        <w:t>实力和时间</w:t>
      </w:r>
      <w:r>
        <w:t>”，父母的经济实力和时间知识影响能不能把孩子送到学校学习或者在家学习，并不会影响在学校学习和在家学习的好处坏处，故取决型不好写</w:t>
      </w:r>
    </w:p>
    <w:p w14:paraId="1CC5316E" w14:textId="77777777" w:rsidR="0008354B" w:rsidRDefault="0008354B">
      <w:r>
        <w:rPr>
          <w:rFonts w:hint="eastAsia"/>
        </w:rPr>
        <w:t>2）偏向型：虽然在家学习x</w:t>
      </w:r>
      <w:r>
        <w:t>xxxx</w:t>
      </w:r>
      <w:r>
        <w:rPr>
          <w:rFonts w:hint="eastAsia"/>
        </w:rPr>
        <w:t>但是</w:t>
      </w:r>
      <w:r w:rsidRPr="0008354B">
        <w:rPr>
          <w:rFonts w:hint="eastAsia"/>
          <w:highlight w:val="yellow"/>
        </w:rPr>
        <w:t>从长远来说/少数情况</w:t>
      </w:r>
      <w:r>
        <w:rPr>
          <w:rFonts w:hint="eastAsia"/>
        </w:rPr>
        <w:t>会有社交能力方面培养的缺失(弱化对方观点</w:t>
      </w:r>
      <w:r>
        <w:t xml:space="preserve">),I </w:t>
      </w:r>
      <w:r>
        <w:rPr>
          <w:rFonts w:hint="eastAsia"/>
        </w:rPr>
        <w:t>st</w:t>
      </w:r>
      <w:r>
        <w:t xml:space="preserve">rongly </w:t>
      </w:r>
      <w:r w:rsidR="00DC7451">
        <w:rPr>
          <w:rFonts w:hint="eastAsia"/>
        </w:rPr>
        <w:t>believe</w:t>
      </w:r>
      <w:r w:rsidR="00DC7451">
        <w:t xml:space="preserve"> </w:t>
      </w:r>
      <w:r w:rsidR="00DC7451">
        <w:rPr>
          <w:rFonts w:hint="eastAsia"/>
        </w:rPr>
        <w:t>that</w:t>
      </w:r>
      <w:r w:rsidR="00DC7451">
        <w:t>,</w:t>
      </w:r>
    </w:p>
    <w:p w14:paraId="5406110B" w14:textId="77777777" w:rsidR="0008354B" w:rsidRDefault="0008354B">
      <w:r>
        <w:rPr>
          <w:rFonts w:hint="eastAsia"/>
        </w:rPr>
        <w:t>我坚定地认为，送孩子去学校读书是更为重要的。虽然，在家里的home</w:t>
      </w:r>
      <w:r>
        <w:t>-school</w:t>
      </w:r>
      <w:r>
        <w:rPr>
          <w:rFonts w:hint="eastAsia"/>
        </w:rPr>
        <w:t>教育会给孩子们带来个性化的学习以及更好的保护，但是</w:t>
      </w:r>
      <w:r w:rsidRPr="0008354B">
        <w:rPr>
          <w:rFonts w:hint="eastAsia"/>
          <w:highlight w:val="yellow"/>
        </w:rPr>
        <w:t>从长远来看</w:t>
      </w:r>
      <w:r>
        <w:rPr>
          <w:rFonts w:hint="eastAsia"/>
        </w:rPr>
        <w:t>，社交能力的培养和全面的知识对它以后的发展更为重要，home</w:t>
      </w:r>
      <w:r>
        <w:t>-</w:t>
      </w:r>
      <w:r>
        <w:rPr>
          <w:rFonts w:hint="eastAsia"/>
        </w:rPr>
        <w:t>school教育的好处只是短暂的(</w:t>
      </w:r>
      <w:r>
        <w:t>short-term benefit)</w:t>
      </w:r>
      <w:r>
        <w:rPr>
          <w:rFonts w:hint="eastAsia"/>
        </w:rPr>
        <w:t>，所以我会选择送孩子去学校读书</w:t>
      </w:r>
    </w:p>
    <w:p w14:paraId="07C8A2CC" w14:textId="77777777" w:rsidR="00FB7E5A" w:rsidRDefault="00FB7E5A"/>
    <w:p w14:paraId="371A30BF" w14:textId="77777777" w:rsidR="00FB7E5A" w:rsidRDefault="00FB7E5A"/>
    <w:p w14:paraId="02CCD18D" w14:textId="77777777" w:rsidR="00FB7E5A" w:rsidRDefault="00FB7E5A">
      <w:r>
        <w:rPr>
          <w:rFonts w:hint="eastAsia"/>
        </w:rPr>
        <w:lastRenderedPageBreak/>
        <w:t>我坚定地认为，联系外星人是有风险的.虽然联系外星人这一尝试对我们解决一些问题(能源环境</w:t>
      </w:r>
      <w:r>
        <w:t>)</w:t>
      </w:r>
      <w:r>
        <w:rPr>
          <w:rFonts w:hint="eastAsia"/>
        </w:rPr>
        <w:t>很有帮助的，但是在我们未曾确认外星人友好是否之前就去联系他们，所带来的风险和挑战是我们所具备地科技条件不能承受的，</w:t>
      </w:r>
      <w:r>
        <w:t>(</w:t>
      </w:r>
      <w:r>
        <w:rPr>
          <w:rFonts w:hint="eastAsia"/>
        </w:rPr>
        <w:t>人类目前地科技水平不能应对意料之外的事情</w:t>
      </w:r>
      <w:r>
        <w:t>)</w:t>
      </w:r>
      <w:r>
        <w:rPr>
          <w:rFonts w:hint="eastAsia"/>
        </w:rPr>
        <w:t>，这会把人类推向危险的边缘(</w:t>
      </w:r>
      <w:r>
        <w:t>cliff)</w:t>
      </w:r>
      <w:r>
        <w:rPr>
          <w:rFonts w:hint="eastAsia"/>
        </w:rPr>
        <w:t>，是不值得和不明智的。</w:t>
      </w:r>
    </w:p>
    <w:p w14:paraId="068FD09D" w14:textId="77777777" w:rsidR="00FB7E5A" w:rsidRDefault="00FB7E5A"/>
    <w:p w14:paraId="5642C7F7" w14:textId="77777777" w:rsidR="00FB7E5A" w:rsidRDefault="00FB7E5A">
      <w:r>
        <w:rPr>
          <w:noProof/>
        </w:rPr>
        <w:drawing>
          <wp:inline distT="0" distB="0" distL="0" distR="0" wp14:anchorId="405DD510" wp14:editId="6AC3921D">
            <wp:extent cx="5274310" cy="964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64565"/>
                    </a:xfrm>
                    <a:prstGeom prst="rect">
                      <a:avLst/>
                    </a:prstGeom>
                  </pic:spPr>
                </pic:pic>
              </a:graphicData>
            </a:graphic>
          </wp:inline>
        </w:drawing>
      </w:r>
    </w:p>
    <w:p w14:paraId="5AFE30A7" w14:textId="77777777" w:rsidR="00FB7E5A" w:rsidRDefault="00FB7E5A">
      <w:r>
        <w:rPr>
          <w:rFonts w:hint="eastAsia"/>
        </w:rPr>
        <w:t>positive</w:t>
      </w:r>
      <w:r>
        <w:t xml:space="preserve"> </w:t>
      </w:r>
      <w:r>
        <w:rPr>
          <w:rFonts w:hint="eastAsia"/>
        </w:rPr>
        <w:t>economic</w:t>
      </w:r>
      <w:r>
        <w:t xml:space="preserve"> </w:t>
      </w:r>
      <w:r>
        <w:rPr>
          <w:rFonts w:hint="eastAsia"/>
        </w:rPr>
        <w:t>effects</w:t>
      </w:r>
      <w:r>
        <w:t>:</w:t>
      </w:r>
    </w:p>
    <w:p w14:paraId="649D50BB" w14:textId="77777777" w:rsidR="00FB7E5A" w:rsidRDefault="00FB7E5A">
      <w:r>
        <w:rPr>
          <w:rFonts w:hint="eastAsia"/>
        </w:rPr>
        <w:t>增加销量-</w:t>
      </w:r>
      <w:r>
        <w:t>&gt;</w:t>
      </w:r>
      <w:r>
        <w:rPr>
          <w:rFonts w:hint="eastAsia"/>
        </w:rPr>
        <w:t>促进生产-</w:t>
      </w:r>
      <w:r>
        <w:t>&gt;</w:t>
      </w:r>
      <w:r w:rsidR="00502DAD">
        <w:rPr>
          <w:rFonts w:hint="eastAsia"/>
        </w:rPr>
        <w:t>加速物流的发展-</w:t>
      </w:r>
      <w:r w:rsidR="00502DAD">
        <w:t>&gt;</w:t>
      </w:r>
      <w:r w:rsidR="00502DAD">
        <w:rPr>
          <w:rFonts w:hint="eastAsia"/>
        </w:rPr>
        <w:t>销售人员就业岗位-</w:t>
      </w:r>
      <w:r w:rsidR="00502DAD">
        <w:t>&gt;</w:t>
      </w:r>
      <w:r w:rsidR="00502DAD">
        <w:rPr>
          <w:rFonts w:hint="eastAsia"/>
        </w:rPr>
        <w:t>政府财政来源增加(落到细节，具体</w:t>
      </w:r>
      <w:r w:rsidR="00502DAD">
        <w:t>)</w:t>
      </w:r>
    </w:p>
    <w:p w14:paraId="022EFC84" w14:textId="77777777" w:rsidR="00502DAD" w:rsidRDefault="00502DAD">
      <w:r>
        <w:t>negative social effects:</w:t>
      </w:r>
    </w:p>
    <w:p w14:paraId="5F99FA9D" w14:textId="77777777" w:rsidR="00502DAD" w:rsidRDefault="00502DAD">
      <w:r>
        <w:rPr>
          <w:rFonts w:hint="eastAsia"/>
        </w:rPr>
        <w:t>虚假宣传-</w:t>
      </w:r>
      <w:r>
        <w:t>&gt;</w:t>
      </w:r>
      <w:r>
        <w:rPr>
          <w:rFonts w:hint="eastAsia"/>
        </w:rPr>
        <w:t>食品安全</w:t>
      </w:r>
      <w:r>
        <w:t>-</w:t>
      </w:r>
      <w:r>
        <w:rPr>
          <w:rFonts w:hint="eastAsia"/>
        </w:rPr>
        <w:t>&gt;消费者抱怨-</w:t>
      </w:r>
      <w:r>
        <w:t>&gt;</w:t>
      </w:r>
      <w:r>
        <w:rPr>
          <w:rFonts w:hint="eastAsia"/>
        </w:rPr>
        <w:t>对社会不满</w:t>
      </w:r>
    </w:p>
    <w:p w14:paraId="31304EC0" w14:textId="77777777" w:rsidR="00502DAD" w:rsidRDefault="00502DAD">
      <w:r>
        <w:rPr>
          <w:rFonts w:hint="eastAsia"/>
        </w:rPr>
        <w:t>虽然一些广告会令人们产生一些抱怨不满，但是这些人只是</w:t>
      </w:r>
      <w:r w:rsidR="004C618B">
        <w:rPr>
          <w:rFonts w:hint="eastAsia"/>
        </w:rPr>
        <w:t>占消费者的一小部分，因为大多数人都知道，广告只是一个营销工具，并不是真实生活，</w:t>
      </w:r>
    </w:p>
    <w:p w14:paraId="2549F3F1" w14:textId="77777777" w:rsidR="004C618B" w:rsidRDefault="004C618B">
      <w:r w:rsidRPr="004C618B">
        <w:rPr>
          <w:rFonts w:hint="eastAsia"/>
          <w:highlight w:val="yellow"/>
        </w:rPr>
        <w:t>宁愿重复也不犯错</w:t>
      </w:r>
    </w:p>
    <w:p w14:paraId="21203660" w14:textId="77777777" w:rsidR="00315CEA" w:rsidRDefault="00315CEA"/>
    <w:p w14:paraId="6BD2C1D6" w14:textId="77777777" w:rsidR="00315CEA" w:rsidRDefault="00315CEA"/>
    <w:p w14:paraId="0F631B18" w14:textId="77777777" w:rsidR="00315CEA" w:rsidRDefault="00315CEA"/>
    <w:p w14:paraId="68130E01" w14:textId="77777777" w:rsidR="00315CEA" w:rsidRDefault="00315CEA">
      <w:r>
        <w:rPr>
          <w:rFonts w:hint="eastAsia"/>
        </w:rPr>
        <w:t>L</w:t>
      </w:r>
      <w:r>
        <w:t>ESSON3</w:t>
      </w:r>
    </w:p>
    <w:p w14:paraId="3E0D3599" w14:textId="77777777" w:rsidR="00315CEA" w:rsidRDefault="00315CEA">
      <w:r>
        <w:rPr>
          <w:noProof/>
        </w:rPr>
        <w:drawing>
          <wp:anchor distT="0" distB="0" distL="114300" distR="114300" simplePos="0" relativeHeight="251658240" behindDoc="0" locked="0" layoutInCell="1" allowOverlap="1" wp14:anchorId="6BC9516D" wp14:editId="2545BC35">
            <wp:simplePos x="1146175" y="5365115"/>
            <wp:positionH relativeFrom="column">
              <wp:align>left</wp:align>
            </wp:positionH>
            <wp:positionV relativeFrom="paragraph">
              <wp:align>top</wp:align>
            </wp:positionV>
            <wp:extent cx="5274310" cy="1007745"/>
            <wp:effectExtent l="0" t="0" r="254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7745"/>
                    </a:xfrm>
                    <a:prstGeom prst="rect">
                      <a:avLst/>
                    </a:prstGeom>
                  </pic:spPr>
                </pic:pic>
              </a:graphicData>
            </a:graphic>
          </wp:anchor>
        </w:drawing>
      </w:r>
    </w:p>
    <w:p w14:paraId="1BCE0461" w14:textId="77777777" w:rsidR="00315CEA" w:rsidRDefault="00315CEA">
      <w:r>
        <w:rPr>
          <w:rFonts w:hint="eastAsia"/>
        </w:rPr>
        <w:t>lo</w:t>
      </w:r>
      <w:r>
        <w:t>cal community:</w:t>
      </w:r>
    </w:p>
    <w:p w14:paraId="498AAFE4" w14:textId="77777777" w:rsidR="00315CEA" w:rsidRPr="007F5B88" w:rsidRDefault="007F5B88">
      <w:r>
        <w:rPr>
          <w:rFonts w:hint="eastAsia"/>
        </w:rPr>
        <w:t>直接、高效、精准-</w:t>
      </w:r>
      <w:r>
        <w:t>&gt;</w:t>
      </w:r>
      <w:r>
        <w:rPr>
          <w:rFonts w:hint="eastAsia"/>
        </w:rPr>
        <w:t>更了解本地弱势群体的需求，可以根据当地的文化习俗等因素因地制宜地帮助弱势群体</w:t>
      </w:r>
      <w:r w:rsidR="005E46F7">
        <w:rPr>
          <w:rFonts w:hint="eastAsia"/>
        </w:rPr>
        <w:t>，疫区需要药品</w:t>
      </w:r>
      <w:r>
        <w:rPr>
          <w:rFonts w:hint="eastAsia"/>
        </w:rPr>
        <w:t>，比如(老人需要关爱，孩子需要玩耍地设备，流浪汉需要食物)（不是特别有个性，因为哪里地老人都需要关爱，孩子都需要玩耍，homeless需要食物和庇护所）</w:t>
      </w:r>
    </w:p>
    <w:p w14:paraId="688A8F93" w14:textId="77777777" w:rsidR="007F5B88" w:rsidRDefault="007F5B88">
      <w:r>
        <w:rPr>
          <w:rFonts w:hint="eastAsia"/>
        </w:rPr>
        <w:t>施善者更有成就感-</w:t>
      </w:r>
      <w:r>
        <w:t>&gt;</w:t>
      </w:r>
      <w:r>
        <w:rPr>
          <w:rFonts w:hint="eastAsia"/>
        </w:rPr>
        <w:t>可以接触到被帮助的人，看到受帮助者的笑脸和感受到受帮助者的感激，</w:t>
      </w:r>
    </w:p>
    <w:p w14:paraId="26B2DAC3" w14:textId="77777777" w:rsidR="005E46F7" w:rsidRDefault="005E46F7">
      <w:r>
        <w:t>national and international charitable organization:</w:t>
      </w:r>
    </w:p>
    <w:p w14:paraId="367F34F2" w14:textId="77777777" w:rsidR="005E46F7" w:rsidRDefault="005E46F7">
      <w:r>
        <w:rPr>
          <w:rFonts w:hint="eastAsia"/>
        </w:rPr>
        <w:t>可以帮助更多的人</w:t>
      </w:r>
    </w:p>
    <w:p w14:paraId="491EF40A" w14:textId="77777777" w:rsidR="005E46F7" w:rsidRDefault="005E46F7">
      <w:r>
        <w:rPr>
          <w:rFonts w:hint="eastAsia"/>
        </w:rPr>
        <w:t>可以做更多更大的项目，比如建造水库、建造医院</w:t>
      </w:r>
    </w:p>
    <w:p w14:paraId="43851274" w14:textId="77777777" w:rsidR="005E46F7" w:rsidRDefault="005E46F7">
      <w:r>
        <w:rPr>
          <w:rFonts w:hint="eastAsia"/>
        </w:rPr>
        <w:t>我坚定地认为，把钱捐赠给机构是更好的行善方式</w:t>
      </w:r>
      <w:r w:rsidR="00B14DA1">
        <w:rPr>
          <w:rFonts w:hint="eastAsia"/>
        </w:rPr>
        <w:t>(</w:t>
      </w:r>
      <w:r w:rsidR="00B14DA1">
        <w:t>is a much better/resonable way)</w:t>
      </w:r>
      <w:r>
        <w:rPr>
          <w:rFonts w:hint="eastAsia"/>
        </w:rPr>
        <w:t>，虽然直接帮助有需要的人</w:t>
      </w:r>
      <w:r w:rsidR="00B14DA1">
        <w:rPr>
          <w:rFonts w:hint="eastAsia"/>
        </w:rPr>
        <w:t>有很好的效果，但是这种方式帮助的人、能做的事有限(</w:t>
      </w:r>
      <w:r w:rsidR="00B14DA1" w:rsidRPr="00B14DA1">
        <w:rPr>
          <w:rFonts w:hint="eastAsia"/>
          <w:highlight w:val="yellow"/>
        </w:rPr>
        <w:t>弱化</w:t>
      </w:r>
      <w:r w:rsidR="00B14DA1">
        <w:t>)</w:t>
      </w:r>
      <w:r w:rsidR="00B14DA1">
        <w:rPr>
          <w:rFonts w:hint="eastAsia"/>
        </w:rPr>
        <w:t>，因此考虑到x</w:t>
      </w:r>
      <w:r w:rsidR="00B14DA1">
        <w:t>xxxx,</w:t>
      </w:r>
      <w:r w:rsidR="00B14DA1">
        <w:rPr>
          <w:rFonts w:hint="eastAsia"/>
        </w:rPr>
        <w:t>我认为xxxxx是更好的方式</w:t>
      </w:r>
    </w:p>
    <w:p w14:paraId="6321B86A" w14:textId="77777777" w:rsidR="00B14DA1" w:rsidRDefault="00B14DA1"/>
    <w:p w14:paraId="1FACB744" w14:textId="7424F243" w:rsidR="00B14DA1" w:rsidRDefault="00B14DA1">
      <w:r>
        <w:rPr>
          <w:noProof/>
        </w:rPr>
        <w:lastRenderedPageBreak/>
        <w:drawing>
          <wp:inline distT="0" distB="0" distL="0" distR="0" wp14:anchorId="7F520F99" wp14:editId="0A2D5254">
            <wp:extent cx="5274310" cy="884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84555"/>
                    </a:xfrm>
                    <a:prstGeom prst="rect">
                      <a:avLst/>
                    </a:prstGeom>
                  </pic:spPr>
                </pic:pic>
              </a:graphicData>
            </a:graphic>
          </wp:inline>
        </w:drawing>
      </w:r>
    </w:p>
    <w:p w14:paraId="486EF1EB" w14:textId="5E306F43" w:rsidR="007279B5" w:rsidRDefault="007279B5">
      <w:r>
        <w:rPr>
          <w:rFonts w:hint="eastAsia"/>
        </w:rPr>
        <w:t>T</w:t>
      </w:r>
      <w:r>
        <w:t>S:</w:t>
      </w:r>
    </w:p>
    <w:p w14:paraId="032947F8" w14:textId="61BA9469" w:rsidR="007279B5" w:rsidRDefault="007279B5"/>
    <w:p w14:paraId="4DDC7D80" w14:textId="0EA10AE9" w:rsidR="007279B5" w:rsidRDefault="007279B5"/>
    <w:p w14:paraId="532C448A" w14:textId="308E1996" w:rsidR="007279B5" w:rsidRDefault="007279B5">
      <w:pPr>
        <w:rPr>
          <w:rFonts w:hint="eastAsia"/>
        </w:rPr>
      </w:pPr>
      <w:r>
        <w:rPr>
          <w:rFonts w:hint="eastAsia"/>
        </w:rPr>
        <w:t>题型2</w:t>
      </w:r>
    </w:p>
    <w:p w14:paraId="671CC834" w14:textId="429CDC2A" w:rsidR="007279B5" w:rsidRDefault="007279B5">
      <w:r>
        <w:rPr>
          <w:noProof/>
        </w:rPr>
        <w:drawing>
          <wp:inline distT="0" distB="0" distL="0" distR="0" wp14:anchorId="66C4D48D" wp14:editId="41A5BF19">
            <wp:extent cx="5274310" cy="390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7155"/>
                    </a:xfrm>
                    <a:prstGeom prst="rect">
                      <a:avLst/>
                    </a:prstGeom>
                  </pic:spPr>
                </pic:pic>
              </a:graphicData>
            </a:graphic>
          </wp:inline>
        </w:drawing>
      </w:r>
    </w:p>
    <w:p w14:paraId="16B70842" w14:textId="06C48D05" w:rsidR="00AC664C" w:rsidRDefault="00AC664C"/>
    <w:p w14:paraId="3D629F68" w14:textId="1761B3A2" w:rsidR="00AC664C" w:rsidRDefault="00AC664C">
      <w:r>
        <w:rPr>
          <w:noProof/>
        </w:rPr>
        <w:drawing>
          <wp:inline distT="0" distB="0" distL="0" distR="0" wp14:anchorId="7D5EE635" wp14:editId="7E40CF68">
            <wp:extent cx="5274310" cy="1694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94815"/>
                    </a:xfrm>
                    <a:prstGeom prst="rect">
                      <a:avLst/>
                    </a:prstGeom>
                  </pic:spPr>
                </pic:pic>
              </a:graphicData>
            </a:graphic>
          </wp:inline>
        </w:drawing>
      </w:r>
    </w:p>
    <w:p w14:paraId="1A35023B" w14:textId="1C2F045F" w:rsidR="00AC664C" w:rsidRDefault="00AC664C">
      <w:r>
        <w:rPr>
          <w:noProof/>
        </w:rPr>
        <w:drawing>
          <wp:inline distT="0" distB="0" distL="0" distR="0" wp14:anchorId="3DCFC385" wp14:editId="711CC3D1">
            <wp:extent cx="5274310" cy="10725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72515"/>
                    </a:xfrm>
                    <a:prstGeom prst="rect">
                      <a:avLst/>
                    </a:prstGeom>
                  </pic:spPr>
                </pic:pic>
              </a:graphicData>
            </a:graphic>
          </wp:inline>
        </w:drawing>
      </w:r>
    </w:p>
    <w:p w14:paraId="52C775BF" w14:textId="42F034D1" w:rsidR="00A73CAE" w:rsidRDefault="00A73CAE">
      <w:r>
        <w:rPr>
          <w:noProof/>
        </w:rPr>
        <w:lastRenderedPageBreak/>
        <w:drawing>
          <wp:inline distT="0" distB="0" distL="0" distR="0" wp14:anchorId="1815DB10" wp14:editId="6D431E59">
            <wp:extent cx="5274310" cy="28917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91790"/>
                    </a:xfrm>
                    <a:prstGeom prst="rect">
                      <a:avLst/>
                    </a:prstGeom>
                  </pic:spPr>
                </pic:pic>
              </a:graphicData>
            </a:graphic>
          </wp:inline>
        </w:drawing>
      </w:r>
    </w:p>
    <w:p w14:paraId="142712C4" w14:textId="33AB9450" w:rsidR="00A73CAE" w:rsidRDefault="00A73CAE">
      <w:r>
        <w:rPr>
          <w:noProof/>
        </w:rPr>
        <w:drawing>
          <wp:inline distT="0" distB="0" distL="0" distR="0" wp14:anchorId="5519BC8C" wp14:editId="57633168">
            <wp:extent cx="3167086" cy="13335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7086" cy="1333510"/>
                    </a:xfrm>
                    <a:prstGeom prst="rect">
                      <a:avLst/>
                    </a:prstGeom>
                  </pic:spPr>
                </pic:pic>
              </a:graphicData>
            </a:graphic>
          </wp:inline>
        </w:drawing>
      </w:r>
    </w:p>
    <w:p w14:paraId="5865A11F" w14:textId="16E29BE6" w:rsidR="00A73CAE" w:rsidRDefault="00A73CAE">
      <w:r>
        <w:rPr>
          <w:rFonts w:hint="eastAsia"/>
          <w:highlight w:val="yellow"/>
        </w:rPr>
        <w:t>两个原因建议分开两段写，</w:t>
      </w:r>
      <w:r w:rsidRPr="00A73CAE">
        <w:rPr>
          <w:rFonts w:hint="eastAsia"/>
          <w:highlight w:val="yellow"/>
        </w:rPr>
        <w:t>每个原因6</w:t>
      </w:r>
      <w:r w:rsidRPr="00A73CAE">
        <w:rPr>
          <w:highlight w:val="yellow"/>
        </w:rPr>
        <w:t>0</w:t>
      </w:r>
      <w:r w:rsidRPr="00A73CAE">
        <w:rPr>
          <w:rFonts w:hint="eastAsia"/>
          <w:highlight w:val="yellow"/>
        </w:rPr>
        <w:t>个词左右</w:t>
      </w:r>
      <w:r>
        <w:rPr>
          <w:rFonts w:hint="eastAsia"/>
          <w:highlight w:val="yellow"/>
        </w:rPr>
        <w:t>。</w:t>
      </w:r>
    </w:p>
    <w:p w14:paraId="0E839588" w14:textId="4F9D7DAD" w:rsidR="00A73CAE" w:rsidRDefault="00A73CAE">
      <w:r>
        <w:rPr>
          <w:rFonts w:hint="eastAsia"/>
        </w:rPr>
        <w:t>解决方案一般写两个，一共8</w:t>
      </w:r>
      <w:r>
        <w:t>0</w:t>
      </w:r>
      <w:r>
        <w:rPr>
          <w:rFonts w:hint="eastAsia"/>
        </w:rPr>
        <w:t>字左右</w:t>
      </w:r>
    </w:p>
    <w:p w14:paraId="67EB3E12" w14:textId="2A421A5A" w:rsidR="00A73CAE" w:rsidRDefault="00A73CAE">
      <w:r>
        <w:rPr>
          <w:rFonts w:hint="eastAsia"/>
        </w:rPr>
        <w:t>in</w:t>
      </w:r>
      <w:r>
        <w:t xml:space="preserve"> </w:t>
      </w:r>
      <w:r>
        <w:rPr>
          <w:rFonts w:hint="eastAsia"/>
        </w:rPr>
        <w:t>conclusion</w:t>
      </w:r>
      <w:r w:rsidR="00E43C91">
        <w:rPr>
          <w:rFonts w:hint="eastAsia"/>
        </w:rPr>
        <w:t>必须要有，不然c</w:t>
      </w:r>
      <w:r w:rsidR="00E43C91">
        <w:t>c</w:t>
      </w:r>
      <w:r w:rsidR="00E43C91">
        <w:rPr>
          <w:rFonts w:hint="eastAsia"/>
        </w:rPr>
        <w:t>不完整。</w:t>
      </w:r>
    </w:p>
    <w:p w14:paraId="44F9AD2F" w14:textId="0A7FB131" w:rsidR="00E43C91" w:rsidRDefault="00E43C91">
      <w:r>
        <w:rPr>
          <w:rFonts w:hint="eastAsia"/>
        </w:rPr>
        <w:t>原因分析段的重点:</w:t>
      </w:r>
    </w:p>
    <w:p w14:paraId="5FBD6CCE" w14:textId="6218478B" w:rsidR="00E43C91" w:rsidRDefault="00E43C91" w:rsidP="00E43C91">
      <w:pPr>
        <w:pStyle w:val="a7"/>
        <w:numPr>
          <w:ilvl w:val="0"/>
          <w:numId w:val="1"/>
        </w:numPr>
        <w:ind w:firstLineChars="0"/>
      </w:pPr>
      <w:r>
        <w:rPr>
          <w:rFonts w:hint="eastAsia"/>
        </w:rPr>
        <w:t>给出放之四海而皆准的原因，不要局限在中国</w:t>
      </w:r>
    </w:p>
    <w:p w14:paraId="587D7C55" w14:textId="48BFE36F" w:rsidR="00E43C91" w:rsidRDefault="00E43C91" w:rsidP="00E43C91">
      <w:pPr>
        <w:pStyle w:val="a7"/>
        <w:ind w:left="360" w:firstLineChars="0" w:firstLine="0"/>
        <w:rPr>
          <w:rFonts w:hint="eastAsia"/>
        </w:rPr>
      </w:pPr>
      <w:r>
        <w:rPr>
          <w:rFonts w:hint="eastAsia"/>
        </w:rPr>
        <w:t>为什么越来越少的年轻人愿意当老师-</w:t>
      </w:r>
      <w:r>
        <w:t>&gt;</w:t>
      </w:r>
      <w:r>
        <w:rPr>
          <w:rFonts w:hint="eastAsia"/>
        </w:rPr>
        <w:t>x</w:t>
      </w:r>
      <w:r>
        <w:t>,</w:t>
      </w:r>
      <w:r>
        <w:rPr>
          <w:rFonts w:hint="eastAsia"/>
        </w:rPr>
        <w:t>老师工作压力大，要备课，要家访</w:t>
      </w:r>
      <w:r w:rsidR="00C53360">
        <w:rPr>
          <w:rFonts w:hint="eastAsia"/>
        </w:rPr>
        <w:t>，要x</w:t>
      </w:r>
      <w:r w:rsidR="00C53360">
        <w:t>xx</w:t>
      </w:r>
      <w:r w:rsidR="00C53360">
        <w:rPr>
          <w:rFonts w:hint="eastAsia"/>
        </w:rPr>
        <w:t>，真的是所有老师都这样吗，体育老师也要这么卷？显然不是的，这大概只是国内魔偶写毕业班老师的现状</w:t>
      </w:r>
    </w:p>
    <w:p w14:paraId="3B4444B9" w14:textId="5657488F" w:rsidR="00E43C91" w:rsidRPr="00E43C91" w:rsidRDefault="00E43C91" w:rsidP="00E43C91">
      <w:pPr>
        <w:pStyle w:val="a7"/>
        <w:numPr>
          <w:ilvl w:val="0"/>
          <w:numId w:val="1"/>
        </w:numPr>
        <w:ind w:firstLineChars="0"/>
        <w:rPr>
          <w:color w:val="FF0000"/>
        </w:rPr>
      </w:pPr>
      <w:r w:rsidRPr="00E43C91">
        <w:rPr>
          <w:rFonts w:hint="eastAsia"/>
          <w:color w:val="FF0000"/>
        </w:rPr>
        <w:t>尽量分析东西的特征作为特征，少分析人</w:t>
      </w:r>
    </w:p>
    <w:p w14:paraId="6D8774E2" w14:textId="0484FFE8" w:rsidR="00E43C91" w:rsidRDefault="00E43C91" w:rsidP="00E43C91">
      <w:pPr>
        <w:pStyle w:val="a7"/>
        <w:ind w:left="360" w:firstLineChars="0" w:firstLine="0"/>
      </w:pPr>
      <w:r>
        <w:rPr>
          <w:rFonts w:hint="eastAsia"/>
        </w:rPr>
        <w:t>粮食短缺的原因-</w:t>
      </w:r>
      <w:r>
        <w:t>&gt;</w:t>
      </w:r>
      <w:r>
        <w:rPr>
          <w:rFonts w:hint="eastAsia"/>
        </w:rPr>
        <w:t>人们没有节约粮食的意识(</w:t>
      </w:r>
      <w:r>
        <w:t>x</w:t>
      </w:r>
      <w:r>
        <w:rPr>
          <w:rFonts w:hint="eastAsia"/>
        </w:rPr>
        <w:t>，既不客观，也太空泛</w:t>
      </w:r>
      <w:r>
        <w:t>)</w:t>
      </w:r>
      <w:r>
        <w:rPr>
          <w:rFonts w:hint="eastAsia"/>
        </w:rPr>
        <w:t>。-</w:t>
      </w:r>
      <w:r>
        <w:t>&gt;</w:t>
      </w:r>
      <w:r>
        <w:rPr>
          <w:rFonts w:hint="eastAsia"/>
        </w:rPr>
        <w:t>超市促销，人们大量屯粮，吃不完过期发霉丢掉浪费-</w:t>
      </w:r>
      <w:r>
        <w:t>&gt;</w:t>
      </w:r>
      <w:r>
        <w:rPr>
          <w:rFonts w:hint="eastAsia"/>
        </w:rPr>
        <w:t>餐厅定量供应，吃不完只能倒掉浪费-</w:t>
      </w:r>
      <w:r>
        <w:t>&gt;</w:t>
      </w:r>
      <w:r>
        <w:rPr>
          <w:rFonts w:hint="eastAsia"/>
        </w:rPr>
        <w:t>后两条原因具体客观，更符合。那些什么生活水平提高，社会快速发展的少写</w:t>
      </w:r>
    </w:p>
    <w:p w14:paraId="7D5A0DF1" w14:textId="44C4DDB2" w:rsidR="00C53360" w:rsidRDefault="00C53360" w:rsidP="00C53360">
      <w:pPr>
        <w:pStyle w:val="a7"/>
        <w:numPr>
          <w:ilvl w:val="0"/>
          <w:numId w:val="1"/>
        </w:numPr>
        <w:ind w:firstLineChars="0"/>
      </w:pPr>
      <w:r>
        <w:rPr>
          <w:rFonts w:hint="eastAsia"/>
        </w:rPr>
        <w:t>开门见山给出原因-</w:t>
      </w:r>
      <w:r>
        <w:t>&gt;</w:t>
      </w:r>
      <w:r>
        <w:rPr>
          <w:rFonts w:hint="eastAsia"/>
        </w:rPr>
        <w:t>举例/导致结果-</w:t>
      </w:r>
      <w:r>
        <w:t>&gt;</w:t>
      </w:r>
      <w:r>
        <w:rPr>
          <w:rFonts w:hint="eastAsia"/>
        </w:rPr>
        <w:t>因此，有题目的现象</w:t>
      </w:r>
    </w:p>
    <w:p w14:paraId="60E4CE22" w14:textId="04170F9D" w:rsidR="00C53360" w:rsidRDefault="00C53360" w:rsidP="00C53360"/>
    <w:p w14:paraId="03BEA51F" w14:textId="4E3D6DFB" w:rsidR="00C53360" w:rsidRDefault="00C53360" w:rsidP="00C53360">
      <w:r>
        <w:rPr>
          <w:noProof/>
        </w:rPr>
        <w:lastRenderedPageBreak/>
        <w:drawing>
          <wp:inline distT="0" distB="0" distL="0" distR="0" wp14:anchorId="4AF66065" wp14:editId="68DCDDE1">
            <wp:extent cx="4067205" cy="3019447"/>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205" cy="3019447"/>
                    </a:xfrm>
                    <a:prstGeom prst="rect">
                      <a:avLst/>
                    </a:prstGeom>
                  </pic:spPr>
                </pic:pic>
              </a:graphicData>
            </a:graphic>
          </wp:inline>
        </w:drawing>
      </w:r>
    </w:p>
    <w:p w14:paraId="25B1163E" w14:textId="5CBF9951" w:rsidR="00C53360" w:rsidRDefault="00C53360" w:rsidP="00C53360">
      <w:r>
        <w:rPr>
          <w:noProof/>
        </w:rPr>
        <w:drawing>
          <wp:inline distT="0" distB="0" distL="0" distR="0" wp14:anchorId="20B2B84E" wp14:editId="03555DAF">
            <wp:extent cx="4091017" cy="51435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1017" cy="514354"/>
                    </a:xfrm>
                    <a:prstGeom prst="rect">
                      <a:avLst/>
                    </a:prstGeom>
                  </pic:spPr>
                </pic:pic>
              </a:graphicData>
            </a:graphic>
          </wp:inline>
        </w:drawing>
      </w:r>
    </w:p>
    <w:p w14:paraId="3D698E98" w14:textId="16A8AD30" w:rsidR="00C53360" w:rsidRDefault="00C53360" w:rsidP="00C53360">
      <w:r>
        <w:rPr>
          <w:rFonts w:hint="eastAsia"/>
        </w:rPr>
        <w:t>政府应该提高人们节约粮食的意识(</w:t>
      </w:r>
      <w:r>
        <w:t>x)</w:t>
      </w:r>
    </w:p>
    <w:p w14:paraId="6008C1E2" w14:textId="6F44D3E5" w:rsidR="00C53360" w:rsidRDefault="00C53360" w:rsidP="00C53360">
      <w:r>
        <w:rPr>
          <w:rFonts w:hint="eastAsia"/>
        </w:rPr>
        <w:t>政府应该要求餐厅提供多种在包装上标明量的</w:t>
      </w:r>
    </w:p>
    <w:p w14:paraId="3E81DF4B" w14:textId="083F5ECE" w:rsidR="00C53360" w:rsidRDefault="00C53360" w:rsidP="00C53360">
      <w:r>
        <w:rPr>
          <w:noProof/>
        </w:rPr>
        <w:drawing>
          <wp:inline distT="0" distB="0" distL="0" distR="0" wp14:anchorId="6AD352EE" wp14:editId="48216993">
            <wp:extent cx="2619394" cy="285752"/>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94" cy="285752"/>
                    </a:xfrm>
                    <a:prstGeom prst="rect">
                      <a:avLst/>
                    </a:prstGeom>
                  </pic:spPr>
                </pic:pic>
              </a:graphicData>
            </a:graphic>
          </wp:inline>
        </w:drawing>
      </w:r>
    </w:p>
    <w:p w14:paraId="0224C115" w14:textId="764E7372" w:rsidR="00C53360" w:rsidRDefault="00C53360" w:rsidP="00C53360">
      <w:r>
        <w:rPr>
          <w:rFonts w:hint="eastAsia"/>
        </w:rPr>
        <w:t>人们应该少吃多运动(</w:t>
      </w:r>
      <w:r>
        <w:t>x)</w:t>
      </w:r>
    </w:p>
    <w:p w14:paraId="3AAFD128" w14:textId="4BC5B89C" w:rsidR="00C53360" w:rsidRDefault="00C53360" w:rsidP="00C53360">
      <w:r>
        <w:rPr>
          <w:rFonts w:hint="eastAsia"/>
        </w:rPr>
        <w:t>政府征收肥胖税,建造更多公共健身设施</w:t>
      </w:r>
    </w:p>
    <w:p w14:paraId="4B49757F" w14:textId="77777777" w:rsidR="00A51238" w:rsidRDefault="00C53360" w:rsidP="00C53360">
      <w:pPr>
        <w:rPr>
          <w:rFonts w:hint="eastAsia"/>
        </w:rPr>
      </w:pPr>
      <w:r>
        <w:rPr>
          <w:noProof/>
        </w:rPr>
        <w:drawing>
          <wp:anchor distT="0" distB="0" distL="114300" distR="114300" simplePos="0" relativeHeight="251659264" behindDoc="0" locked="0" layoutInCell="1" allowOverlap="1" wp14:anchorId="679C81FB" wp14:editId="686B10F9">
            <wp:simplePos x="1143000" y="5892800"/>
            <wp:positionH relativeFrom="column">
              <wp:align>left</wp:align>
            </wp:positionH>
            <wp:positionV relativeFrom="paragraph">
              <wp:align>top</wp:align>
            </wp:positionV>
            <wp:extent cx="4133850" cy="3429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33850" cy="342900"/>
                    </a:xfrm>
                    <a:prstGeom prst="rect">
                      <a:avLst/>
                    </a:prstGeom>
                  </pic:spPr>
                </pic:pic>
              </a:graphicData>
            </a:graphic>
          </wp:anchor>
        </w:drawing>
      </w:r>
    </w:p>
    <w:p w14:paraId="5470723E" w14:textId="77777777" w:rsidR="00A51238" w:rsidRDefault="00A51238" w:rsidP="00A51238">
      <w:pPr>
        <w:tabs>
          <w:tab w:val="center" w:pos="808"/>
        </w:tabs>
      </w:pPr>
      <w:r>
        <w:tab/>
      </w:r>
    </w:p>
    <w:p w14:paraId="7B48138E" w14:textId="5D1BD316" w:rsidR="00C53360" w:rsidRDefault="00A51238" w:rsidP="00A51238">
      <w:pPr>
        <w:tabs>
          <w:tab w:val="center" w:pos="808"/>
        </w:tabs>
      </w:pPr>
      <w:r>
        <w:rPr>
          <w:noProof/>
        </w:rPr>
        <w:drawing>
          <wp:inline distT="0" distB="0" distL="0" distR="0" wp14:anchorId="0F7DC903" wp14:editId="67953FA5">
            <wp:extent cx="5186400" cy="566742"/>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6400" cy="566742"/>
                    </a:xfrm>
                    <a:prstGeom prst="rect">
                      <a:avLst/>
                    </a:prstGeom>
                  </pic:spPr>
                </pic:pic>
              </a:graphicData>
            </a:graphic>
          </wp:inline>
        </w:drawing>
      </w:r>
      <w:r>
        <w:br w:type="textWrapping" w:clear="all"/>
      </w:r>
    </w:p>
    <w:p w14:paraId="716DE994" w14:textId="0D4A8892" w:rsidR="00A51238" w:rsidRDefault="00A51238" w:rsidP="00C53360">
      <w:r>
        <w:rPr>
          <w:noProof/>
        </w:rPr>
        <w:drawing>
          <wp:inline distT="0" distB="0" distL="0" distR="0" wp14:anchorId="7F65FA0A" wp14:editId="063649E6">
            <wp:extent cx="5110200" cy="4762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200" cy="476253"/>
                    </a:xfrm>
                    <a:prstGeom prst="rect">
                      <a:avLst/>
                    </a:prstGeom>
                  </pic:spPr>
                </pic:pic>
              </a:graphicData>
            </a:graphic>
          </wp:inline>
        </w:drawing>
      </w:r>
    </w:p>
    <w:p w14:paraId="6550D12E" w14:textId="0C0F90C0" w:rsidR="00A51238" w:rsidRDefault="00A51238" w:rsidP="00C53360">
      <w:r>
        <w:rPr>
          <w:rFonts w:hint="eastAsia"/>
        </w:rPr>
        <w:t>晚生晚育对家庭的影响</w:t>
      </w:r>
    </w:p>
    <w:p w14:paraId="6FED570C" w14:textId="7BB33E11" w:rsidR="00A51238" w:rsidRPr="00C53360" w:rsidRDefault="00A51238" w:rsidP="00C53360">
      <w:pPr>
        <w:rPr>
          <w:rFonts w:hint="eastAsia"/>
        </w:rPr>
      </w:pPr>
      <w:r>
        <w:rPr>
          <w:rFonts w:hint="eastAsia"/>
        </w:rPr>
        <w:t>晚生晚育对国家的影响，人口老龄化，劳动力不足</w:t>
      </w:r>
    </w:p>
    <w:sectPr w:rsidR="00A51238" w:rsidRPr="00C533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8F684" w14:textId="77777777" w:rsidR="00C943D7" w:rsidRDefault="00C943D7" w:rsidP="00A62ED0">
      <w:r>
        <w:separator/>
      </w:r>
    </w:p>
  </w:endnote>
  <w:endnote w:type="continuationSeparator" w:id="0">
    <w:p w14:paraId="72D5A554" w14:textId="77777777" w:rsidR="00C943D7" w:rsidRDefault="00C943D7" w:rsidP="00A62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9444F" w14:textId="77777777" w:rsidR="00C943D7" w:rsidRDefault="00C943D7" w:rsidP="00A62ED0">
      <w:r>
        <w:separator/>
      </w:r>
    </w:p>
  </w:footnote>
  <w:footnote w:type="continuationSeparator" w:id="0">
    <w:p w14:paraId="5CB4D6F7" w14:textId="77777777" w:rsidR="00C943D7" w:rsidRDefault="00C943D7" w:rsidP="00A62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92375"/>
    <w:multiLevelType w:val="hybridMultilevel"/>
    <w:tmpl w:val="5B16BC50"/>
    <w:lvl w:ilvl="0" w:tplc="A2F4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C27"/>
    <w:rsid w:val="0008354B"/>
    <w:rsid w:val="000D1C27"/>
    <w:rsid w:val="00252C8F"/>
    <w:rsid w:val="002C1234"/>
    <w:rsid w:val="00315CEA"/>
    <w:rsid w:val="00417540"/>
    <w:rsid w:val="004C618B"/>
    <w:rsid w:val="00502DAD"/>
    <w:rsid w:val="005E46F7"/>
    <w:rsid w:val="00677308"/>
    <w:rsid w:val="007279B5"/>
    <w:rsid w:val="007F5B88"/>
    <w:rsid w:val="00A51238"/>
    <w:rsid w:val="00A62ED0"/>
    <w:rsid w:val="00A73CAE"/>
    <w:rsid w:val="00AC664C"/>
    <w:rsid w:val="00B14DA1"/>
    <w:rsid w:val="00C53360"/>
    <w:rsid w:val="00C943D7"/>
    <w:rsid w:val="00DC7451"/>
    <w:rsid w:val="00E43C91"/>
    <w:rsid w:val="00F527A1"/>
    <w:rsid w:val="00FB7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4F2F"/>
  <w15:chartTrackingRefBased/>
  <w15:docId w15:val="{03D147A5-B092-4FCF-8A02-CC3C0822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2E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2ED0"/>
    <w:rPr>
      <w:sz w:val="18"/>
      <w:szCs w:val="18"/>
    </w:rPr>
  </w:style>
  <w:style w:type="paragraph" w:styleId="a5">
    <w:name w:val="footer"/>
    <w:basedOn w:val="a"/>
    <w:link w:val="a6"/>
    <w:uiPriority w:val="99"/>
    <w:unhideWhenUsed/>
    <w:rsid w:val="00A62ED0"/>
    <w:pPr>
      <w:tabs>
        <w:tab w:val="center" w:pos="4153"/>
        <w:tab w:val="right" w:pos="8306"/>
      </w:tabs>
      <w:snapToGrid w:val="0"/>
      <w:jc w:val="left"/>
    </w:pPr>
    <w:rPr>
      <w:sz w:val="18"/>
      <w:szCs w:val="18"/>
    </w:rPr>
  </w:style>
  <w:style w:type="character" w:customStyle="1" w:styleId="a6">
    <w:name w:val="页脚 字符"/>
    <w:basedOn w:val="a0"/>
    <w:link w:val="a5"/>
    <w:uiPriority w:val="99"/>
    <w:rsid w:val="00A62ED0"/>
    <w:rPr>
      <w:sz w:val="18"/>
      <w:szCs w:val="18"/>
    </w:rPr>
  </w:style>
  <w:style w:type="paragraph" w:styleId="a7">
    <w:name w:val="List Paragraph"/>
    <w:basedOn w:val="a"/>
    <w:uiPriority w:val="34"/>
    <w:qFormat/>
    <w:rsid w:val="00E43C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1642</TotalTime>
  <Pages>6</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Solar</dc:creator>
  <cp:keywords/>
  <dc:description/>
  <cp:lastModifiedBy>Solar Wong</cp:lastModifiedBy>
  <cp:revision>3</cp:revision>
  <dcterms:created xsi:type="dcterms:W3CDTF">2021-11-20T04:55:00Z</dcterms:created>
  <dcterms:modified xsi:type="dcterms:W3CDTF">2021-11-22T03:33:00Z</dcterms:modified>
</cp:coreProperties>
</file>